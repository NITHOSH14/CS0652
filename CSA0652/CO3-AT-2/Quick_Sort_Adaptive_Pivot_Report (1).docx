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70E40">
      <w:pPr>
        <w:pStyle w:val="37"/>
      </w:pPr>
      <w:r>
        <w:t>Quick Sort with Adaptive Pivot Strategies</w:t>
      </w:r>
    </w:p>
    <w:p w14:paraId="1F801654">
      <w:r>
        <w:t>Evaluate Quick Sort using adaptive pivot selection and compare execution times.</w:t>
      </w:r>
    </w:p>
    <w:p w14:paraId="39F6E73F">
      <w:pPr>
        <w:pStyle w:val="33"/>
        <w:keepNext w:val="0"/>
        <w:keepLines w:val="0"/>
        <w:widowControl/>
        <w:suppressLineNumbers w:val="0"/>
      </w:pPr>
      <w:r>
        <w:t>ASSESSMENT CO-3 AT-01</w:t>
      </w:r>
    </w:p>
    <w:p w14:paraId="2A380089">
      <w:pPr>
        <w:pStyle w:val="33"/>
        <w:keepNext w:val="0"/>
        <w:keepLines w:val="0"/>
        <w:widowControl/>
        <w:suppressLineNumbers w:val="0"/>
      </w:pPr>
      <w:r>
        <w:t>TITLE: Evaluate Quick Sort Performance Under Adaptive Pivot Strategies</w:t>
      </w:r>
    </w:p>
    <w:p w14:paraId="64280FDB">
      <w:pPr>
        <w:pStyle w:val="33"/>
        <w:keepNext w:val="0"/>
        <w:keepLines w:val="0"/>
        <w:widowControl/>
        <w:suppressLineNumbers w:val="0"/>
      </w:pPr>
      <w:r>
        <w:t>INTRODUCTION</w:t>
      </w:r>
    </w:p>
    <w:p w14:paraId="0E482540">
      <w:pPr>
        <w:pStyle w:val="33"/>
        <w:keepNext w:val="0"/>
        <w:keepLines w:val="0"/>
        <w:widowControl/>
        <w:suppressLineNumbers w:val="0"/>
      </w:pPr>
      <w:r>
        <w:t>Quick Sort is one of the most efficient sorting algorithms used in computer science. Its performance depends heavily on the choice of pivot element. Poor pivot selection may lead to unbalanced partitions and worst-case performance. Adaptive pivot strategies dynamically select pivots during execution to improve partition balance and maintain consistent performance. This experiment evaluates the impact of adaptive pivot selection on Quick Sort execution time and efficiency.</w:t>
      </w:r>
    </w:p>
    <w:p w14:paraId="01BF4C8E">
      <w:pPr>
        <w:pStyle w:val="33"/>
        <w:keepNext w:val="0"/>
        <w:keepLines w:val="0"/>
        <w:widowControl/>
        <w:suppressLineNumbers w:val="0"/>
      </w:pPr>
      <w:r>
        <w:t>AIM</w:t>
      </w:r>
    </w:p>
    <w:p w14:paraId="30F02074">
      <w:pPr>
        <w:pStyle w:val="33"/>
        <w:keepNext w:val="0"/>
        <w:keepLines w:val="0"/>
        <w:widowControl/>
        <w:suppressLineNumbers w:val="0"/>
      </w:pPr>
      <w:r>
        <w:t>To evaluate the performance of Quick Sort using adaptive pivot strategies and analyze their impact on execution time, consistency, and optimization.</w:t>
      </w:r>
    </w:p>
    <w:p w14:paraId="01955E85">
      <w:pPr>
        <w:pStyle w:val="33"/>
        <w:keepNext w:val="0"/>
        <w:keepLines w:val="0"/>
        <w:widowControl/>
        <w:suppressLineNumbers w:val="0"/>
      </w:pPr>
      <w:r>
        <w:t>PROBLEM STATEMENT</w:t>
      </w:r>
    </w:p>
    <w:p w14:paraId="24A1992B">
      <w:pPr>
        <w:pStyle w:val="33"/>
        <w:keepNext w:val="0"/>
        <w:keepLines w:val="0"/>
        <w:widowControl/>
        <w:suppressLineNumbers w:val="0"/>
      </w:pPr>
      <w:r>
        <w:t>Implement Quick Sort using adaptive pivot selection techniques such as Median-of-Three. Execute the algorithm on multiple datasets and compare execution times across several runs. Analyze how adaptive pivot selection improves performance consistency and reduces worst-case behavior.</w:t>
      </w:r>
    </w:p>
    <w:p w14:paraId="2ACA3B67">
      <w:pPr>
        <w:pStyle w:val="33"/>
        <w:keepNext w:val="0"/>
        <w:keepLines w:val="0"/>
        <w:widowControl/>
        <w:suppressLineNumbers w:val="0"/>
      </w:pPr>
      <w:r>
        <w:t>PSEUDOCODE</w:t>
      </w:r>
    </w:p>
    <w:p w14:paraId="1896A767">
      <w:pPr>
        <w:pStyle w:val="33"/>
        <w:keepNext w:val="0"/>
        <w:keepLines w:val="0"/>
        <w:widowControl/>
        <w:suppressLineNumbers w:val="0"/>
      </w:pPr>
      <w:r>
        <w:t>Algorithm QuickSort(A)</w:t>
      </w:r>
    </w:p>
    <w:p w14:paraId="20766E5C">
      <w:pPr>
        <w:pStyle w:val="33"/>
        <w:keepNext w:val="0"/>
        <w:keepLines w:val="0"/>
        <w:widowControl/>
        <w:suppressLineNumbers w:val="0"/>
      </w:pPr>
      <w:r>
        <w:t>If size(A) ≤ 1</w:t>
      </w:r>
      <w:r>
        <w:br w:type="textWrapping"/>
      </w:r>
      <w:r>
        <w:t>Return A</w:t>
      </w:r>
    </w:p>
    <w:p w14:paraId="7330AB7C">
      <w:pPr>
        <w:pStyle w:val="33"/>
        <w:keepNext w:val="0"/>
        <w:keepLines w:val="0"/>
        <w:widowControl/>
        <w:suppressLineNumbers w:val="0"/>
      </w:pPr>
      <w:r>
        <w:t>pivot ← AdaptivePivot(A)</w:t>
      </w:r>
    </w:p>
    <w:p w14:paraId="3A2A3D08">
      <w:pPr>
        <w:pStyle w:val="33"/>
        <w:keepNext w:val="0"/>
        <w:keepLines w:val="0"/>
        <w:widowControl/>
        <w:suppressLineNumbers w:val="0"/>
      </w:pPr>
      <w:r>
        <w:t>left ← elements less than pivot</w:t>
      </w:r>
      <w:r>
        <w:br w:type="textWrapping"/>
      </w:r>
      <w:r>
        <w:t>equal ← elements equal to pivot</w:t>
      </w:r>
      <w:r>
        <w:br w:type="textWrapping"/>
      </w:r>
      <w:r>
        <w:t>right ← elements greater than pivot</w:t>
      </w:r>
    </w:p>
    <w:p w14:paraId="28CBA2DB">
      <w:pPr>
        <w:pStyle w:val="33"/>
        <w:keepNext w:val="0"/>
        <w:keepLines w:val="0"/>
        <w:widowControl/>
        <w:suppressLineNumbers w:val="0"/>
      </w:pPr>
      <w:r>
        <w:t>Return QuickSort(left) + equal + QuickSort(right)</w:t>
      </w:r>
    </w:p>
    <w:p w14:paraId="06F93C69">
      <w:pPr>
        <w:pStyle w:val="33"/>
        <w:keepNext w:val="0"/>
        <w:keepLines w:val="0"/>
        <w:widowControl/>
        <w:suppressLineNumbers w:val="0"/>
      </w:pPr>
      <w:r>
        <w:t>AdaptivePivot(A)</w:t>
      </w:r>
    </w:p>
    <w:p w14:paraId="7BD0AADA">
      <w:pPr>
        <w:pStyle w:val="33"/>
        <w:keepNext w:val="0"/>
        <w:keepLines w:val="0"/>
        <w:widowControl/>
        <w:suppressLineNumbers w:val="0"/>
      </w:pPr>
      <w:r>
        <w:t>mid ← length(A)/2</w:t>
      </w:r>
    </w:p>
    <w:p w14:paraId="4AEEA56B">
      <w:pPr>
        <w:pStyle w:val="33"/>
        <w:keepNext w:val="0"/>
        <w:keepLines w:val="0"/>
        <w:widowControl/>
        <w:suppressLineNumbers w:val="0"/>
      </w:pPr>
      <w:r>
        <w:t>pivot ← median(first element, middle element, last element)</w:t>
      </w:r>
    </w:p>
    <w:p w14:paraId="494BD7C4">
      <w:pPr>
        <w:pStyle w:val="33"/>
        <w:keepNext w:val="0"/>
        <w:keepLines w:val="0"/>
        <w:widowControl/>
        <w:suppressLineNumbers w:val="0"/>
      </w:pPr>
      <w:r>
        <w:t>Return pivot</w:t>
      </w:r>
    </w:p>
    <w:p w14:paraId="401FBC3E">
      <w:pPr>
        <w:pStyle w:val="33"/>
        <w:keepNext w:val="0"/>
        <w:keepLines w:val="0"/>
        <w:widowControl/>
        <w:suppressLineNumbers w:val="0"/>
      </w:pPr>
      <w:r>
        <w:t>ALGORITHM</w:t>
      </w:r>
    </w:p>
    <w:p w14:paraId="4DEB0554">
      <w:pPr>
        <w:keepNext w:val="0"/>
        <w:keepLines w:val="0"/>
        <w:widowControl/>
        <w:numPr>
          <w:numId w:val="0"/>
        </w:numPr>
        <w:suppressLineNumbers w:val="0"/>
        <w:spacing w:before="0" w:beforeAutospacing="1" w:after="0" w:afterAutospacing="1"/>
      </w:pPr>
    </w:p>
    <w:p w14:paraId="2F1EBBBD">
      <w:pPr>
        <w:pStyle w:val="33"/>
        <w:keepNext w:val="0"/>
        <w:keepLines w:val="0"/>
        <w:widowControl/>
        <w:suppressLineNumbers w:val="0"/>
        <w:ind w:left="720"/>
      </w:pPr>
      <w:r>
        <w:t>Generate multiple datasets of different sizes</w:t>
      </w:r>
    </w:p>
    <w:p w14:paraId="470BBD2C">
      <w:pPr>
        <w:pStyle w:val="33"/>
        <w:keepNext w:val="0"/>
        <w:keepLines w:val="0"/>
        <w:widowControl/>
        <w:suppressLineNumbers w:val="0"/>
        <w:ind w:left="720"/>
      </w:pPr>
      <w:r>
        <w:t>Select pivot dynamically using Median-of-Three strategy.</w:t>
      </w:r>
    </w:p>
    <w:p w14:paraId="27D3D172">
      <w:pPr>
        <w:keepNext w:val="0"/>
        <w:keepLines w:val="0"/>
        <w:widowControl/>
        <w:numPr>
          <w:numId w:val="0"/>
        </w:numPr>
        <w:suppressLineNumbers w:val="0"/>
        <w:spacing w:before="0" w:beforeAutospacing="1" w:after="0" w:afterAutospacing="1"/>
      </w:pPr>
    </w:p>
    <w:p w14:paraId="509BA2B9">
      <w:pPr>
        <w:pStyle w:val="33"/>
        <w:keepNext w:val="0"/>
        <w:keepLines w:val="0"/>
        <w:widowControl/>
        <w:suppressLineNumbers w:val="0"/>
        <w:ind w:left="720"/>
      </w:pPr>
      <w:r>
        <w:t>Partition the dataset into left and right subarrays.</w:t>
      </w:r>
    </w:p>
    <w:p w14:paraId="30497A40">
      <w:pPr>
        <w:pStyle w:val="33"/>
        <w:keepNext w:val="0"/>
        <w:keepLines w:val="0"/>
        <w:widowControl/>
        <w:suppressLineNumbers w:val="0"/>
        <w:ind w:left="720"/>
      </w:pPr>
      <w:r>
        <w:t>Recursively sort both partitions.</w:t>
      </w:r>
    </w:p>
    <w:p w14:paraId="522F296A">
      <w:pPr>
        <w:keepNext w:val="0"/>
        <w:keepLines w:val="0"/>
        <w:widowControl/>
        <w:numPr>
          <w:numId w:val="0"/>
        </w:numPr>
        <w:suppressLineNumbers w:val="0"/>
        <w:spacing w:before="0" w:beforeAutospacing="1" w:after="0" w:afterAutospacing="1"/>
      </w:pPr>
    </w:p>
    <w:p w14:paraId="4563390F">
      <w:pPr>
        <w:pStyle w:val="33"/>
        <w:keepNext w:val="0"/>
        <w:keepLines w:val="0"/>
        <w:widowControl/>
        <w:suppressLineNumbers w:val="0"/>
        <w:ind w:left="720"/>
      </w:pPr>
      <w:r>
        <w:t>Measure execution time for each run.</w:t>
      </w:r>
    </w:p>
    <w:p w14:paraId="2744EF94">
      <w:pPr>
        <w:pStyle w:val="33"/>
        <w:keepNext w:val="0"/>
        <w:keepLines w:val="0"/>
        <w:widowControl/>
        <w:suppressLineNumbers w:val="0"/>
        <w:ind w:left="720"/>
      </w:pPr>
      <w:r>
        <w:t>Record observations.</w:t>
      </w:r>
    </w:p>
    <w:p w14:paraId="7CCC07F4">
      <w:pPr>
        <w:pStyle w:val="33"/>
        <w:keepNext w:val="0"/>
        <w:keepLines w:val="0"/>
        <w:widowControl/>
        <w:suppressLineNumbers w:val="0"/>
        <w:ind w:left="720"/>
      </w:pPr>
      <w:r>
        <w:t>Compare performance consistency across runs.</w:t>
      </w:r>
    </w:p>
    <w:p w14:paraId="25A43134">
      <w:pPr>
        <w:pStyle w:val="33"/>
        <w:keepNext w:val="0"/>
        <w:keepLines w:val="0"/>
        <w:widowControl/>
        <w:suppressLineNumbers w:val="0"/>
        <w:ind w:left="720"/>
      </w:pPr>
      <w:r>
        <w:t>Analyze the effectiveness of adaptive pivot selection.</w:t>
      </w:r>
    </w:p>
    <w:p w14:paraId="674A2140">
      <w:pPr>
        <w:keepNext w:val="0"/>
        <w:keepLines w:val="0"/>
        <w:widowControl/>
        <w:numPr>
          <w:numId w:val="0"/>
        </w:numPr>
        <w:suppressLineNumbers w:val="0"/>
        <w:spacing w:before="0" w:beforeAutospacing="1" w:after="0" w:afterAutospacing="1"/>
      </w:pPr>
      <w:bookmarkStart w:id="0" w:name="_GoBack"/>
      <w:bookmarkEnd w:id="0"/>
    </w:p>
    <w:p w14:paraId="36B12D7D">
      <w:pPr>
        <w:pStyle w:val="33"/>
        <w:keepNext w:val="0"/>
        <w:keepLines w:val="0"/>
        <w:widowControl/>
        <w:suppressLineNumbers w:val="0"/>
      </w:pPr>
      <w:r>
        <w:t>OBSERVATIONS</w:t>
      </w:r>
    </w:p>
    <w:p w14:paraId="02FDD967">
      <w:pPr>
        <w:pStyle w:val="33"/>
        <w:keepNext w:val="0"/>
        <w:keepLines w:val="0"/>
        <w:widowControl/>
        <w:suppressLineNumbers w:val="0"/>
      </w:pPr>
      <w:r>
        <w:t>Run No. Execution Time</w:t>
      </w:r>
    </w:p>
    <w:p w14:paraId="19B876CB">
      <w:pPr>
        <w:pStyle w:val="33"/>
        <w:keepNext w:val="0"/>
        <w:keepLines w:val="0"/>
        <w:widowControl/>
        <w:suppressLineNumbers w:val="0"/>
      </w:pPr>
      <w:r>
        <w:t>Run 1 Low</w:t>
      </w:r>
    </w:p>
    <w:p w14:paraId="7DBDA62B">
      <w:pPr>
        <w:pStyle w:val="33"/>
        <w:keepNext w:val="0"/>
        <w:keepLines w:val="0"/>
        <w:widowControl/>
        <w:suppressLineNumbers w:val="0"/>
      </w:pPr>
      <w:r>
        <w:t>Run 2 Low</w:t>
      </w:r>
    </w:p>
    <w:p w14:paraId="5F83090F">
      <w:pPr>
        <w:pStyle w:val="33"/>
        <w:keepNext w:val="0"/>
        <w:keepLines w:val="0"/>
        <w:widowControl/>
        <w:suppressLineNumbers w:val="0"/>
      </w:pPr>
      <w:r>
        <w:t>Run 3 Low</w:t>
      </w:r>
    </w:p>
    <w:p w14:paraId="0D279E9A">
      <w:pPr>
        <w:pStyle w:val="33"/>
        <w:keepNext w:val="0"/>
        <w:keepLines w:val="0"/>
        <w:widowControl/>
        <w:suppressLineNumbers w:val="0"/>
      </w:pPr>
      <w:r>
        <w:t>Run 4 Low</w:t>
      </w:r>
    </w:p>
    <w:p w14:paraId="5BC4054A">
      <w:pPr>
        <w:pStyle w:val="33"/>
        <w:keepNext w:val="0"/>
        <w:keepLines w:val="0"/>
        <w:widowControl/>
        <w:suppressLineNumbers w:val="0"/>
      </w:pPr>
      <w:r>
        <w:t>Run 5 Low</w:t>
      </w:r>
    </w:p>
    <w:p w14:paraId="01E9D57C">
      <w:pPr>
        <w:pStyle w:val="33"/>
        <w:keepNext w:val="0"/>
        <w:keepLines w:val="0"/>
        <w:widowControl/>
        <w:suppressLineNumbers w:val="0"/>
      </w:pPr>
      <w:r>
        <w:t>The execution times remain nearly consistent because adaptive pivot selection avoids highly unbalanced partitions.</w:t>
      </w:r>
    </w:p>
    <w:p w14:paraId="67D7DC77">
      <w:pPr>
        <w:pStyle w:val="33"/>
        <w:keepNext w:val="0"/>
        <w:keepLines w:val="0"/>
        <w:widowControl/>
        <w:suppressLineNumbers w:val="0"/>
      </w:pPr>
      <w:r>
        <w:t>RESULTS</w:t>
      </w:r>
    </w:p>
    <w:p w14:paraId="2DE7DE9D">
      <w:pPr>
        <w:pStyle w:val="33"/>
        <w:keepNext w:val="0"/>
        <w:keepLines w:val="0"/>
        <w:widowControl/>
        <w:suppressLineNumbers w:val="0"/>
      </w:pPr>
      <w:r>
        <w:t>• Adaptive pivot selection improves partition balance.</w:t>
      </w:r>
    </w:p>
    <w:p w14:paraId="54D0F3D4">
      <w:pPr>
        <w:pStyle w:val="33"/>
        <w:keepNext w:val="0"/>
        <w:keepLines w:val="0"/>
        <w:widowControl/>
        <w:suppressLineNumbers w:val="0"/>
      </w:pPr>
      <w:r>
        <w:t>• Average Time Complexity remains O(n log n).</w:t>
      </w:r>
    </w:p>
    <w:p w14:paraId="6461EC4E">
      <w:pPr>
        <w:pStyle w:val="33"/>
        <w:keepNext w:val="0"/>
        <w:keepLines w:val="0"/>
        <w:widowControl/>
        <w:suppressLineNumbers w:val="0"/>
      </w:pPr>
      <w:r>
        <w:t>• Worst-case situations occur less frequently.</w:t>
      </w:r>
    </w:p>
    <w:p w14:paraId="51B51B32">
      <w:pPr>
        <w:pStyle w:val="33"/>
        <w:keepNext w:val="0"/>
        <w:keepLines w:val="0"/>
        <w:widowControl/>
        <w:suppressLineNumbers w:val="0"/>
      </w:pPr>
      <w:r>
        <w:t>• Performance consistency improves across different datasets.</w:t>
      </w:r>
    </w:p>
    <w:p w14:paraId="5C187C75">
      <w:pPr>
        <w:pStyle w:val="33"/>
        <w:keepNext w:val="0"/>
        <w:keepLines w:val="0"/>
        <w:widowControl/>
        <w:suppressLineNumbers w:val="0"/>
      </w:pPr>
      <w:r>
        <w:t>• Execution time variation between runs is reduced.</w:t>
      </w:r>
    </w:p>
    <w:p w14:paraId="08B4E2A8">
      <w:pPr>
        <w:pStyle w:val="33"/>
        <w:keepNext w:val="0"/>
        <w:keepLines w:val="0"/>
        <w:widowControl/>
        <w:suppressLineNumbers w:val="0"/>
      </w:pPr>
      <w:r>
        <w:t>CONCLUSION</w:t>
      </w:r>
    </w:p>
    <w:p w14:paraId="76ACCF2C">
      <w:pPr>
        <w:pStyle w:val="33"/>
        <w:keepNext w:val="0"/>
        <w:keepLines w:val="0"/>
        <w:widowControl/>
        <w:suppressLineNumbers w:val="0"/>
      </w:pPr>
      <w:r>
        <w:t>Quick Sort performance is significantly influenced by pivot selection. Adaptive pivot strategies such as Median-of-Three dynamically choose better pivot elements and produce balanced partitions. As a result, execution time becomes more consistent and the likelihood of worst-case O(n²) behavior is reduced. Therefore, adaptive pivot selection is an effective optimization technique for improving Quick Sort efficiency and reliability.</w:t>
      </w:r>
    </w:p>
    <w:p w14:paraId="52575E5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A490D"/>
    <w:rsid w:val="6C4152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NITHOSH .P</cp:lastModifiedBy>
  <dcterms:modified xsi:type="dcterms:W3CDTF">2026-06-23T17:45:10Z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1210C2F8518C4CBE9481CE0560A131FA_13</vt:lpwstr>
  </property>
</Properties>
</file>