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75DB2">
      <w:pPr>
        <w:pStyle w:val="36"/>
      </w:pPr>
      <w:bookmarkStart w:id="0" w:name="_GoBack"/>
      <w:bookmarkEnd w:id="0"/>
      <w:r>
        <w:t xml:space="preserve"> Report - Merge Sort</w:t>
      </w:r>
    </w:p>
    <w:p w14:paraId="585D092E">
      <w:pPr>
        <w:pStyle w:val="2"/>
      </w:pPr>
      <w:r>
        <w:t>1. Analyze the Effect of Input Ordering on Merge Sort</w:t>
      </w:r>
    </w:p>
    <w:p w14:paraId="47DD9A88">
      <w:r>
        <w:t>Aim</w:t>
      </w:r>
      <w:r>
        <w:br w:type="textWrapping"/>
      </w:r>
      <w:r>
        <w:t>To analyze the effect of different input orderings on Merge Sort by measuring merge operation counts, execution time, and merge complexity.</w:t>
      </w:r>
    </w:p>
    <w:p w14:paraId="49D6EFC2">
      <w:r>
        <w:t>Problem Statement</w:t>
      </w:r>
      <w:r>
        <w:br w:type="textWrapping"/>
      </w:r>
      <w:r>
        <w:t>Implement Merge Sort and execute it on sorted, reverse-sorted, and random datasets. Measure merge operation counts and execution time. Analyze whether input ordering affects Merge Sort performance and justify its predictable behavior.</w:t>
      </w:r>
    </w:p>
    <w:p w14:paraId="4C3F9F50">
      <w:r>
        <w:t>Pseudo Code</w:t>
      </w:r>
      <w:r>
        <w:br w:type="textWrapping"/>
      </w:r>
      <w:r>
        <w:t>MergeSort(A)</w:t>
      </w:r>
      <w:r>
        <w:br w:type="textWrapping"/>
      </w:r>
      <w:r>
        <w:t>If size(A)&lt;=1 return A</w:t>
      </w:r>
      <w:r>
        <w:br w:type="textWrapping"/>
      </w:r>
      <w:r>
        <w:t>Divide array into two halves</w:t>
      </w:r>
      <w:r>
        <w:br w:type="textWrapping"/>
      </w:r>
      <w:r>
        <w:t>Recursively sort both halves</w:t>
      </w:r>
      <w:r>
        <w:br w:type="textWrapping"/>
      </w:r>
      <w:r>
        <w:t>Merge sorted halves</w:t>
      </w:r>
      <w:r>
        <w:br w:type="textWrapping"/>
      </w:r>
      <w:r>
        <w:t>Return merged array</w:t>
      </w:r>
    </w:p>
    <w:p w14:paraId="28A59F0D">
      <w:r>
        <w:t>Algorithm</w:t>
      </w:r>
      <w:r>
        <w:br w:type="textWrapping"/>
      </w:r>
      <w:r>
        <w:t>1. Create sorted, reverse-sorted, and random datasets.</w:t>
      </w:r>
      <w:r>
        <w:br w:type="textWrapping"/>
      </w:r>
      <w:r>
        <w:t>2. Apply Merge Sort.</w:t>
      </w:r>
      <w:r>
        <w:br w:type="textWrapping"/>
      </w:r>
      <w:r>
        <w:t>3. Count merge operations.</w:t>
      </w:r>
      <w:r>
        <w:br w:type="textWrapping"/>
      </w:r>
      <w:r>
        <w:t>4. Measure execution time.</w:t>
      </w:r>
      <w:r>
        <w:br w:type="textWrapping"/>
      </w:r>
      <w:r>
        <w:t>5. Compare results.</w:t>
      </w:r>
      <w:r>
        <w:br w:type="textWrapping"/>
      </w:r>
      <w:r>
        <w:t>6. Analyze performance.</w:t>
      </w:r>
    </w:p>
    <w:p w14:paraId="2F96A1AA">
      <w:r>
        <w:t>Observations</w:t>
      </w:r>
      <w:r>
        <w:br w:type="textWrapping"/>
      </w:r>
      <w:r>
        <w:t>Sorted Input - Low Time</w:t>
      </w:r>
      <w:r>
        <w:br w:type="textWrapping"/>
      </w:r>
      <w:r>
        <w:t>Reverse Sorted - Low Time</w:t>
      </w:r>
      <w:r>
        <w:br w:type="textWrapping"/>
      </w:r>
      <w:r>
        <w:t>Random Input - Low Time</w:t>
      </w:r>
      <w:r>
        <w:br w:type="textWrapping"/>
      </w:r>
      <w:r>
        <w:t>Merge operations remain nearly constant.</w:t>
      </w:r>
    </w:p>
    <w:p w14:paraId="76A7277D">
      <w:r>
        <w:t>Results</w:t>
      </w:r>
      <w:r>
        <w:br w:type="textWrapping"/>
      </w:r>
      <w:r>
        <w:t>• Time Complexity = O(n log n)</w:t>
      </w:r>
      <w:r>
        <w:br w:type="textWrapping"/>
      </w:r>
      <w:r>
        <w:t>• Merge operations are nearly identical.</w:t>
      </w:r>
      <w:r>
        <w:br w:type="textWrapping"/>
      </w:r>
      <w:r>
        <w:t>• Input ordering has minimal effect.</w:t>
      </w:r>
    </w:p>
    <w:p w14:paraId="61BC8773">
      <w:r>
        <w:t>Conclusion</w:t>
      </w:r>
      <w:r>
        <w:br w:type="textWrapping"/>
      </w:r>
      <w:r>
        <w:t>Merge Sort remains unaffected by input patterns because it always divides the array and merges in the same manner, resulting in predictable O(n log n) performance.</w:t>
      </w:r>
    </w:p>
    <w:p w14:paraId="6915305B">
      <w:r>
        <w:br w:type="page"/>
      </w:r>
    </w:p>
    <w:p w14:paraId="35D9739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0534A2"/>
    <w:rsid w:val="4071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NITHOSH .P</cp:lastModifiedBy>
  <dcterms:modified xsi:type="dcterms:W3CDTF">2026-06-22T17:01:55Z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49B76AC6A0C8473FA2BADFC626BBCBD9_13</vt:lpwstr>
  </property>
</Properties>
</file>